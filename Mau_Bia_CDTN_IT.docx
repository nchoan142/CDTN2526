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IT" recolor="t" type="frame"/>
    </v:background>
  </w:background>
  <w:body>
    <w:p w14:paraId="2A4D836A" w14:textId="77777777" w:rsidR="00F425E4" w:rsidRDefault="00F425E4" w:rsidP="00F425E4">
      <w:pPr>
        <w:spacing w:after="120"/>
        <w:jc w:val="center"/>
        <w:rPr>
          <w:color w:val="FFFFFF" w:themeColor="background1"/>
        </w:rPr>
      </w:pPr>
      <w:r>
        <w:rPr>
          <w:caps/>
          <w:color w:val="FFFFFF" w:themeColor="background1"/>
        </w:rPr>
        <w:t>BỘ GIÁO DỤC VÀ ĐÀO TẠO</w:t>
      </w:r>
    </w:p>
    <w:p w14:paraId="7AB73EF7" w14:textId="77777777" w:rsidR="00F425E4" w:rsidRDefault="00F425E4" w:rsidP="00F425E4">
      <w:pPr>
        <w:spacing w:after="120"/>
        <w:jc w:val="center"/>
        <w:rPr>
          <w:color w:val="FFFFFF" w:themeColor="background1"/>
        </w:rPr>
      </w:pPr>
      <w:r>
        <w:rPr>
          <w:b/>
          <w:caps/>
          <w:color w:val="FFFFFF" w:themeColor="background1"/>
        </w:rPr>
        <w:t>TRƯỜNG ĐẠI HỌC THĂNG LONG</w:t>
      </w:r>
    </w:p>
    <w:tbl>
      <w:tblPr>
        <w:tblW w:w="0" w:type="auto"/>
        <w:jc w:val="center"/>
        <w:tblBorders>
          <w:bottom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417"/>
      </w:tblGrid>
      <w:tr w:rsidR="00F425E4" w14:paraId="49E430A4" w14:textId="77777777" w:rsidTr="00985813">
        <w:trPr>
          <w:jc w:val="center"/>
        </w:trPr>
        <w:tc>
          <w:tcPr>
            <w:tcW w:w="1417" w:type="dxa"/>
          </w:tcPr>
          <w:p w14:paraId="62F7722E" w14:textId="77777777" w:rsidR="00F425E4" w:rsidRDefault="00F425E4" w:rsidP="00985813">
            <w:pPr>
              <w:spacing w:after="0"/>
              <w:rPr>
                <w:color w:val="FFFFFF" w:themeColor="background1"/>
              </w:rPr>
            </w:pPr>
          </w:p>
        </w:tc>
      </w:tr>
    </w:tbl>
    <w:p w14:paraId="522AECED" w14:textId="77777777" w:rsidR="00F425E4" w:rsidRPr="00FA48C9" w:rsidRDefault="00F425E4" w:rsidP="00FA48C9">
      <w:pPr>
        <w:spacing w:after="120"/>
        <w:jc w:val="center"/>
        <w:rPr>
          <w:caps/>
          <w:color w:val="FFFFFF" w:themeColor="background1"/>
        </w:rPr>
      </w:pPr>
      <w:r w:rsidRPr="00FA48C9">
        <w:rPr>
          <w:caps/>
          <w:color w:val="FFFFFF" w:themeColor="background1"/>
        </w:rPr>
        <w:drawing>
          <wp:inline distT="0" distB="0" distL="114300" distR="114300" wp14:anchorId="7EDAE09A" wp14:editId="7DB091E5">
            <wp:extent cx="2365375" cy="697865"/>
            <wp:effectExtent l="0" t="0" r="22225" b="13335"/>
            <wp:docPr id="1423322764" name="Picture 1423322764" descr="Tiêu chuẩn 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êu chuẩn 2_1"/>
                    <pic:cNvPicPr>
                      <a:picLocks noChangeAspect="1"/>
                    </pic:cNvPicPr>
                  </pic:nvPicPr>
                  <pic:blipFill>
                    <a:blip r:embed="rId9"/>
                    <a:srcRect l="15723" t="28915" r="16250" b="28468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28C6" w14:textId="426BAB13" w:rsidR="00F425E4" w:rsidRDefault="003A1FA9" w:rsidP="00F425E4">
      <w:pPr>
        <w:spacing w:before="120" w:after="1400"/>
        <w:jc w:val="center"/>
        <w:rPr>
          <w:color w:val="FFFFFF" w:themeColor="background1"/>
        </w:rPr>
      </w:pPr>
      <w:r>
        <w:rPr>
          <w:b/>
          <w:caps/>
          <w:color w:val="FFFFFF" w:themeColor="background1"/>
          <w:sz w:val="60"/>
        </w:rPr>
        <w:t>CHUYÊN ĐỀ</w:t>
      </w:r>
      <w:r w:rsidR="00F425E4">
        <w:rPr>
          <w:b/>
          <w:caps/>
          <w:color w:val="FFFFFF" w:themeColor="background1"/>
          <w:sz w:val="60"/>
        </w:rPr>
        <w:t xml:space="preserve"> TỐT NGHIỆP</w:t>
      </w:r>
    </w:p>
    <w:p w14:paraId="73B90440" w14:textId="685A2767" w:rsidR="00F425E4" w:rsidRPr="003A1FA9" w:rsidRDefault="003A1FA9" w:rsidP="00F425E4">
      <w:pPr>
        <w:spacing w:before="120" w:after="1600"/>
        <w:jc w:val="center"/>
        <w:rPr>
          <w:color w:val="FFFFFF" w:themeColor="background1"/>
          <w:sz w:val="34"/>
          <w:szCs w:val="34"/>
        </w:rPr>
      </w:pPr>
      <w:r w:rsidRPr="003A1FA9">
        <w:rPr>
          <w:b/>
          <w:caps/>
          <w:color w:val="FFFFFF" w:themeColor="background1"/>
          <w:sz w:val="34"/>
          <w:szCs w:val="34"/>
        </w:rPr>
        <w:t>PHÁT TRIỂN ỨNG DỤNG CUNG CẤP THÔNG TIN CHO SINH VIÊN KHOA CNTT, TRƯỜNG ĐẠI HỌC THĂNG LONG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425E4" w14:paraId="1E127E92" w14:textId="77777777" w:rsidTr="00985813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500AA" w14:textId="77777777" w:rsidR="00F425E4" w:rsidRDefault="00F425E4" w:rsidP="003A1FA9">
            <w:pPr>
              <w:spacing w:before="120" w:after="120" w:line="240" w:lineRule="auto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SINH VIÊN THỰC HIỆN: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74583" w14:textId="0055E803" w:rsidR="00F425E4" w:rsidRDefault="00F425E4" w:rsidP="003A1FA9">
            <w:pPr>
              <w:spacing w:before="120" w:after="120" w:line="240" w:lineRule="auto"/>
              <w:jc w:val="right"/>
              <w:rPr>
                <w:color w:val="FFFFFF" w:themeColor="background1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FFFFFF" w:themeColor="background1"/>
              </w:rPr>
              <w:t xml:space="preserve">NGUYỄN </w:t>
            </w:r>
            <w:r w:rsidR="00DA001F">
              <w:rPr>
                <w:rFonts w:ascii="Times New Roman Bold" w:hAnsi="Times New Roman Bold" w:cs="Times New Roman Bold"/>
                <w:b/>
                <w:bCs/>
                <w:color w:val="FFFFFF" w:themeColor="background1"/>
              </w:rPr>
              <w:t>CÔNG HOÀN</w:t>
            </w:r>
          </w:p>
        </w:tc>
      </w:tr>
      <w:tr w:rsidR="00F425E4" w14:paraId="6EC3F43C" w14:textId="77777777" w:rsidTr="00985813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E618F" w14:textId="77777777" w:rsidR="00F425E4" w:rsidRDefault="00F425E4" w:rsidP="003A1FA9">
            <w:pPr>
              <w:spacing w:before="120" w:after="120" w:line="240" w:lineRule="auto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MÃ SINH VIÊN: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17F77" w14:textId="4D4BABF5" w:rsidR="00F425E4" w:rsidRDefault="00F425E4" w:rsidP="003A1FA9">
            <w:pPr>
              <w:spacing w:before="120" w:after="120" w:line="240" w:lineRule="auto"/>
              <w:jc w:val="right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A</w:t>
            </w:r>
            <w:r w:rsidR="00DA001F">
              <w:rPr>
                <w:b/>
                <w:caps/>
                <w:color w:val="FFFFFF" w:themeColor="background1"/>
              </w:rPr>
              <w:t>35025</w:t>
            </w:r>
          </w:p>
        </w:tc>
      </w:tr>
      <w:tr w:rsidR="00F425E4" w14:paraId="58E9023A" w14:textId="77777777" w:rsidTr="00985813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933C" w14:textId="77777777" w:rsidR="00F425E4" w:rsidRDefault="00F425E4" w:rsidP="003A1FA9">
            <w:pPr>
              <w:spacing w:before="120" w:after="120" w:line="240" w:lineRule="auto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NGÀNH: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6654C" w14:textId="77777777" w:rsidR="00F425E4" w:rsidRDefault="00F425E4" w:rsidP="003A1FA9">
            <w:pPr>
              <w:spacing w:before="120" w:after="120" w:line="240" w:lineRule="auto"/>
              <w:jc w:val="right"/>
              <w:rPr>
                <w:color w:val="FFFFFF" w:themeColor="background1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FFFFFF" w:themeColor="background1"/>
              </w:rPr>
              <w:t>CÔNG NGHỆ THÔNG TIN</w:t>
            </w:r>
          </w:p>
        </w:tc>
      </w:tr>
      <w:tr w:rsidR="00F425E4" w14:paraId="607F7173" w14:textId="77777777" w:rsidTr="00985813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7614E" w14:textId="2A6AEC11" w:rsidR="00F425E4" w:rsidRDefault="00F425E4" w:rsidP="00985813">
            <w:pPr>
              <w:spacing w:before="120" w:after="120"/>
              <w:rPr>
                <w:b/>
                <w:caps/>
                <w:color w:val="FFFFFF" w:themeColor="background1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CDF4C" w14:textId="15823635" w:rsidR="00F425E4" w:rsidRDefault="00F425E4" w:rsidP="00985813">
            <w:pPr>
              <w:wordWrap w:val="0"/>
              <w:spacing w:before="120" w:after="120"/>
              <w:jc w:val="right"/>
              <w:rPr>
                <w:b/>
                <w:caps/>
                <w:color w:val="FFFFFF" w:themeColor="background1"/>
              </w:rPr>
            </w:pPr>
          </w:p>
        </w:tc>
      </w:tr>
    </w:tbl>
    <w:p w14:paraId="143038F3" w14:textId="77777777" w:rsidR="00F425E4" w:rsidRDefault="00F425E4" w:rsidP="00F425E4">
      <w:pPr>
        <w:spacing w:after="0"/>
        <w:rPr>
          <w:color w:val="FFFFFF" w:themeColor="background1"/>
        </w:rPr>
      </w:pPr>
    </w:p>
    <w:p w14:paraId="19057289" w14:textId="77777777" w:rsidR="00F425E4" w:rsidRDefault="00F425E4" w:rsidP="00F425E4">
      <w:pPr>
        <w:spacing w:after="0"/>
        <w:rPr>
          <w:color w:val="FFFFFF" w:themeColor="background1"/>
        </w:rPr>
      </w:pPr>
    </w:p>
    <w:p w14:paraId="0107A45A" w14:textId="77777777" w:rsidR="00F425E4" w:rsidRDefault="00F425E4" w:rsidP="00F425E4">
      <w:pPr>
        <w:spacing w:after="0"/>
        <w:rPr>
          <w:color w:val="FFFFFF" w:themeColor="background1"/>
        </w:rPr>
      </w:pPr>
    </w:p>
    <w:p w14:paraId="1D38B51D" w14:textId="77777777" w:rsidR="00F425E4" w:rsidRDefault="00F425E4" w:rsidP="00F425E4">
      <w:pPr>
        <w:spacing w:after="0"/>
        <w:rPr>
          <w:color w:val="FFFFFF" w:themeColor="background1"/>
        </w:rPr>
      </w:pPr>
    </w:p>
    <w:p w14:paraId="2388D7A7" w14:textId="77777777" w:rsidR="00F425E4" w:rsidRDefault="00F425E4" w:rsidP="00F425E4">
      <w:pPr>
        <w:spacing w:after="0"/>
        <w:rPr>
          <w:color w:val="FFFFFF" w:themeColor="background1"/>
        </w:rPr>
      </w:pPr>
    </w:p>
    <w:p w14:paraId="53C5F6E6" w14:textId="77777777" w:rsidR="00F425E4" w:rsidRDefault="00F425E4" w:rsidP="00F425E4">
      <w:pPr>
        <w:spacing w:after="0"/>
        <w:rPr>
          <w:color w:val="FFFFFF" w:themeColor="background1"/>
        </w:rPr>
      </w:pPr>
    </w:p>
    <w:p w14:paraId="6C9DB3D9" w14:textId="77777777" w:rsidR="00F425E4" w:rsidRDefault="00F425E4" w:rsidP="00F425E4">
      <w:pPr>
        <w:spacing w:after="0"/>
        <w:rPr>
          <w:color w:val="FFFFFF" w:themeColor="background1"/>
        </w:rPr>
      </w:pPr>
    </w:p>
    <w:p w14:paraId="3F8A2558" w14:textId="616BAA9E" w:rsidR="003A1FA9" w:rsidRPr="003A1FA9" w:rsidRDefault="00F425E4" w:rsidP="003A1FA9">
      <w:pPr>
        <w:spacing w:before="400" w:after="0" w:line="240" w:lineRule="auto"/>
        <w:jc w:val="center"/>
        <w:rPr>
          <w:b/>
          <w:caps/>
          <w:color w:val="FFFFFF" w:themeColor="background1"/>
        </w:rPr>
      </w:pPr>
      <w:r>
        <w:rPr>
          <w:b/>
          <w:caps/>
          <w:color w:val="FFFFFF" w:themeColor="background1"/>
        </w:rPr>
        <w:t>HÀ NỘI – 2026</w:t>
      </w:r>
    </w:p>
    <w:p w14:paraId="4E8C6EC0" w14:textId="77777777" w:rsidR="00263AB2" w:rsidRDefault="00000000">
      <w:pPr>
        <w:spacing w:after="120"/>
        <w:jc w:val="center"/>
        <w:rPr>
          <w:color w:val="FFFFFF" w:themeColor="background1"/>
        </w:rPr>
      </w:pPr>
      <w:r>
        <w:rPr>
          <w:caps/>
          <w:color w:val="FFFFFF" w:themeColor="background1"/>
        </w:rPr>
        <w:t>BỘ GIÁO DỤC VÀ ĐÀO TẠO</w:t>
      </w:r>
    </w:p>
    <w:p w14:paraId="7C81A0E6" w14:textId="77777777" w:rsidR="00263AB2" w:rsidRDefault="00000000">
      <w:pPr>
        <w:spacing w:after="120"/>
        <w:jc w:val="center"/>
        <w:rPr>
          <w:color w:val="FFFFFF" w:themeColor="background1"/>
        </w:rPr>
      </w:pPr>
      <w:r>
        <w:rPr>
          <w:b/>
          <w:caps/>
          <w:color w:val="FFFFFF" w:themeColor="background1"/>
        </w:rPr>
        <w:t>TRƯỜNG ĐẠI HỌC THĂNG LONG</w:t>
      </w:r>
    </w:p>
    <w:tbl>
      <w:tblPr>
        <w:tblW w:w="0" w:type="auto"/>
        <w:jc w:val="center"/>
        <w:tblBorders>
          <w:bottom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417"/>
      </w:tblGrid>
      <w:tr w:rsidR="00263AB2" w14:paraId="5D34F0FF" w14:textId="77777777" w:rsidTr="0009160F">
        <w:trPr>
          <w:jc w:val="center"/>
        </w:trPr>
        <w:tc>
          <w:tcPr>
            <w:tcW w:w="1417" w:type="dxa"/>
          </w:tcPr>
          <w:p w14:paraId="1406A001" w14:textId="77777777" w:rsidR="00263AB2" w:rsidRDefault="00263AB2">
            <w:pPr>
              <w:spacing w:after="0"/>
              <w:rPr>
                <w:color w:val="FFFFFF" w:themeColor="background1"/>
              </w:rPr>
            </w:pPr>
          </w:p>
        </w:tc>
      </w:tr>
    </w:tbl>
    <w:p w14:paraId="530E4E09" w14:textId="77777777" w:rsidR="00263AB2" w:rsidRDefault="00000000">
      <w:pPr>
        <w:spacing w:before="1000" w:after="1000"/>
        <w:jc w:val="center"/>
        <w:rPr>
          <w:color w:val="FFFFFF" w:themeColor="background1"/>
        </w:rPr>
      </w:pPr>
      <w:r>
        <w:rPr>
          <w:noProof/>
          <w:color w:val="FFFFFF" w:themeColor="background1"/>
        </w:rPr>
        <w:lastRenderedPageBreak/>
        <w:drawing>
          <wp:inline distT="0" distB="0" distL="114300" distR="114300" wp14:anchorId="510F0967" wp14:editId="48E8966D">
            <wp:extent cx="2365375" cy="697865"/>
            <wp:effectExtent l="0" t="0" r="22225" b="13335"/>
            <wp:docPr id="2" name="Picture 2" descr="Tiêu chuẩn 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êu chuẩn 2_1"/>
                    <pic:cNvPicPr>
                      <a:picLocks noChangeAspect="1"/>
                    </pic:cNvPicPr>
                  </pic:nvPicPr>
                  <pic:blipFill>
                    <a:blip r:embed="rId9"/>
                    <a:srcRect l="15723" t="28915" r="16250" b="28468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A295" w14:textId="3663D178" w:rsidR="00263AB2" w:rsidRDefault="003A1FA9">
      <w:pPr>
        <w:spacing w:before="120" w:after="1400"/>
        <w:jc w:val="center"/>
        <w:rPr>
          <w:color w:val="FFFFFF" w:themeColor="background1"/>
        </w:rPr>
      </w:pPr>
      <w:r>
        <w:rPr>
          <w:b/>
          <w:caps/>
          <w:color w:val="FFFFFF" w:themeColor="background1"/>
          <w:sz w:val="60"/>
        </w:rPr>
        <w:t>chuyên đề TỐT NGHIỆP</w:t>
      </w:r>
    </w:p>
    <w:p w14:paraId="5B422906" w14:textId="77777777" w:rsidR="003A1FA9" w:rsidRPr="003A1FA9" w:rsidRDefault="003A1FA9" w:rsidP="003A1FA9">
      <w:pPr>
        <w:spacing w:before="120" w:after="1600"/>
        <w:jc w:val="center"/>
        <w:rPr>
          <w:color w:val="FFFFFF" w:themeColor="background1"/>
          <w:sz w:val="34"/>
          <w:szCs w:val="34"/>
        </w:rPr>
      </w:pPr>
      <w:r w:rsidRPr="003A1FA9">
        <w:rPr>
          <w:b/>
          <w:caps/>
          <w:color w:val="FFFFFF" w:themeColor="background1"/>
          <w:sz w:val="34"/>
          <w:szCs w:val="34"/>
        </w:rPr>
        <w:t>PHÁT TRIỂN ỨNG DỤNG CUNG CẤP THÔNG TIN CHO SINH VIÊN KHOA CNTT, TRƯỜNG ĐẠI HỌC THĂNG LONG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263AB2" w14:paraId="36208C04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682AF" w14:textId="13613470" w:rsidR="00263AB2" w:rsidRDefault="00DA001F">
            <w:pPr>
              <w:spacing w:before="120" w:after="120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GIẢNG VIÊN HƯỚNG DẪN: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04E17" w14:textId="2463002D" w:rsidR="00263AB2" w:rsidRDefault="00DA001F">
            <w:pPr>
              <w:wordWrap w:val="0"/>
              <w:spacing w:before="120" w:after="120"/>
              <w:jc w:val="right"/>
              <w:rPr>
                <w:color w:val="FFFFFF" w:themeColor="background1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FFFFFF" w:themeColor="background1"/>
              </w:rPr>
              <w:t>ThS. NGUYỄN XUÂN THANH</w:t>
            </w:r>
          </w:p>
        </w:tc>
      </w:tr>
      <w:tr w:rsidR="00263AB2" w14:paraId="1A80BA8F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8501E" w14:textId="5A854B3D" w:rsidR="00263AB2" w:rsidRDefault="00DA001F">
            <w:pPr>
              <w:spacing w:before="120" w:after="120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SINH VIÊN THỰC HIỆN: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6607E" w14:textId="444EB1A3" w:rsidR="00263AB2" w:rsidRDefault="00DA001F">
            <w:pPr>
              <w:spacing w:before="120" w:after="120"/>
              <w:jc w:val="right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NGUYỄN CÔNG HOÀN</w:t>
            </w:r>
          </w:p>
        </w:tc>
      </w:tr>
      <w:tr w:rsidR="00263AB2" w14:paraId="44C75169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1D24B" w14:textId="69FED36C" w:rsidR="00263AB2" w:rsidRDefault="00DA001F">
            <w:pPr>
              <w:spacing w:before="120" w:after="120"/>
              <w:rPr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MÃ SINH VIÊN: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D78FD" w14:textId="07B4DE5B" w:rsidR="00263AB2" w:rsidRDefault="00DA001F">
            <w:pPr>
              <w:wordWrap w:val="0"/>
              <w:spacing w:before="120" w:after="120"/>
              <w:jc w:val="right"/>
              <w:rPr>
                <w:color w:val="FFFFFF" w:themeColor="background1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FFFFFF" w:themeColor="background1"/>
              </w:rPr>
              <w:t>A35025</w:t>
            </w:r>
          </w:p>
        </w:tc>
      </w:tr>
      <w:tr w:rsidR="00263AB2" w14:paraId="45DCCA5E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AF845" w14:textId="077CDC25" w:rsidR="00263AB2" w:rsidRDefault="00DA001F">
            <w:pPr>
              <w:spacing w:before="120" w:after="120"/>
              <w:rPr>
                <w:b/>
                <w:caps/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NGÀNH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341B6" w14:textId="6FAD6EE5" w:rsidR="00263AB2" w:rsidRDefault="00DA001F">
            <w:pPr>
              <w:wordWrap w:val="0"/>
              <w:spacing w:before="120" w:after="120"/>
              <w:jc w:val="right"/>
              <w:rPr>
                <w:b/>
                <w:caps/>
                <w:color w:val="FFFFFF" w:themeColor="background1"/>
              </w:rPr>
            </w:pPr>
            <w:r>
              <w:rPr>
                <w:b/>
                <w:caps/>
                <w:color w:val="FFFFFF" w:themeColor="background1"/>
              </w:rPr>
              <w:t>CÔNG NGHỆ THÔNG TIN</w:t>
            </w:r>
          </w:p>
        </w:tc>
      </w:tr>
    </w:tbl>
    <w:p w14:paraId="424C5D87" w14:textId="77777777" w:rsidR="00263AB2" w:rsidRDefault="00263AB2">
      <w:pPr>
        <w:spacing w:after="0"/>
        <w:rPr>
          <w:color w:val="FFFFFF" w:themeColor="background1"/>
        </w:rPr>
      </w:pPr>
    </w:p>
    <w:p w14:paraId="06ACD4AB" w14:textId="77777777" w:rsidR="00263AB2" w:rsidRDefault="00263AB2">
      <w:pPr>
        <w:spacing w:after="0"/>
        <w:rPr>
          <w:color w:val="FFFFFF" w:themeColor="background1"/>
        </w:rPr>
      </w:pPr>
    </w:p>
    <w:p w14:paraId="2F6768AF" w14:textId="77777777" w:rsidR="00263AB2" w:rsidRDefault="00263AB2">
      <w:pPr>
        <w:spacing w:after="0"/>
        <w:rPr>
          <w:color w:val="FFFFFF" w:themeColor="background1"/>
        </w:rPr>
      </w:pPr>
    </w:p>
    <w:p w14:paraId="2D27BCC5" w14:textId="77777777" w:rsidR="00263AB2" w:rsidRDefault="00263AB2">
      <w:pPr>
        <w:spacing w:after="0"/>
        <w:rPr>
          <w:color w:val="FFFFFF" w:themeColor="background1"/>
        </w:rPr>
      </w:pPr>
    </w:p>
    <w:p w14:paraId="68819812" w14:textId="77777777" w:rsidR="00263AB2" w:rsidRDefault="00263AB2">
      <w:pPr>
        <w:spacing w:after="0"/>
        <w:rPr>
          <w:color w:val="FFFFFF" w:themeColor="background1"/>
        </w:rPr>
      </w:pPr>
    </w:p>
    <w:p w14:paraId="4EB3E7D2" w14:textId="77777777" w:rsidR="00263AB2" w:rsidRDefault="00263AB2">
      <w:pPr>
        <w:spacing w:after="0"/>
        <w:rPr>
          <w:color w:val="FFFFFF" w:themeColor="background1"/>
        </w:rPr>
      </w:pPr>
    </w:p>
    <w:p w14:paraId="66D131BD" w14:textId="77777777" w:rsidR="00263AB2" w:rsidRDefault="00263AB2">
      <w:pPr>
        <w:spacing w:after="0"/>
        <w:rPr>
          <w:color w:val="FFFFFF" w:themeColor="background1"/>
        </w:rPr>
      </w:pPr>
    </w:p>
    <w:p w14:paraId="026E0052" w14:textId="3F66474D" w:rsidR="00263AB2" w:rsidRDefault="00263AB2">
      <w:pPr>
        <w:spacing w:after="0"/>
        <w:ind w:leftChars="-300" w:left="-780"/>
        <w:jc w:val="center"/>
        <w:rPr>
          <w:color w:val="FFFFFF" w:themeColor="background1"/>
        </w:rPr>
      </w:pPr>
    </w:p>
    <w:sectPr w:rsidR="00263AB2" w:rsidSect="00392F93">
      <w:pgSz w:w="11906" w:h="16838"/>
      <w:pgMar w:top="1134" w:right="1134" w:bottom="1134" w:left="1134" w:header="720" w:footer="720" w:gutter="0"/>
      <w:pgBorders w:offsetFrom="page">
        <w:top w:val="double" w:sz="12" w:space="24" w:color="FFC000"/>
        <w:left w:val="double" w:sz="12" w:space="24" w:color="FFC000"/>
        <w:bottom w:val="double" w:sz="12" w:space="24" w:color="FFC000"/>
        <w:right w:val="double" w:sz="12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6E18" w14:textId="77777777" w:rsidR="006919D8" w:rsidRDefault="006919D8">
      <w:pPr>
        <w:spacing w:line="240" w:lineRule="auto"/>
      </w:pPr>
      <w:r>
        <w:separator/>
      </w:r>
    </w:p>
  </w:endnote>
  <w:endnote w:type="continuationSeparator" w:id="0">
    <w:p w14:paraId="6FAE9393" w14:textId="77777777" w:rsidR="006919D8" w:rsidRDefault="006919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12B40" w14:textId="77777777" w:rsidR="006919D8" w:rsidRDefault="006919D8">
      <w:pPr>
        <w:spacing w:after="0"/>
      </w:pPr>
      <w:r>
        <w:separator/>
      </w:r>
    </w:p>
  </w:footnote>
  <w:footnote w:type="continuationSeparator" w:id="0">
    <w:p w14:paraId="2A6760A5" w14:textId="77777777" w:rsidR="006919D8" w:rsidRDefault="006919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05985128">
    <w:abstractNumId w:val="5"/>
  </w:num>
  <w:num w:numId="2" w16cid:durableId="1895583959">
    <w:abstractNumId w:val="3"/>
  </w:num>
  <w:num w:numId="3" w16cid:durableId="353697818">
    <w:abstractNumId w:val="2"/>
  </w:num>
  <w:num w:numId="4" w16cid:durableId="201527347">
    <w:abstractNumId w:val="4"/>
  </w:num>
  <w:num w:numId="5" w16cid:durableId="619724904">
    <w:abstractNumId w:val="1"/>
  </w:num>
  <w:num w:numId="6" w16cid:durableId="35916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0F"/>
    <w:rsid w:val="0015074B"/>
    <w:rsid w:val="00263AB2"/>
    <w:rsid w:val="0029639D"/>
    <w:rsid w:val="00326F90"/>
    <w:rsid w:val="00392F93"/>
    <w:rsid w:val="003A1FA9"/>
    <w:rsid w:val="00447F38"/>
    <w:rsid w:val="004D3598"/>
    <w:rsid w:val="00514DAA"/>
    <w:rsid w:val="0061568C"/>
    <w:rsid w:val="00634B27"/>
    <w:rsid w:val="006919D8"/>
    <w:rsid w:val="00AA1D8D"/>
    <w:rsid w:val="00AF7463"/>
    <w:rsid w:val="00B47730"/>
    <w:rsid w:val="00C54234"/>
    <w:rsid w:val="00CB0664"/>
    <w:rsid w:val="00D80649"/>
    <w:rsid w:val="00DA001F"/>
    <w:rsid w:val="00F425E4"/>
    <w:rsid w:val="00FA48C9"/>
    <w:rsid w:val="00FC693F"/>
    <w:rsid w:val="00FE349F"/>
    <w:rsid w:val="3F3BC819"/>
    <w:rsid w:val="7FC395BF"/>
    <w:rsid w:val="7FDCB754"/>
    <w:rsid w:val="DFFA98E1"/>
    <w:rsid w:val="FA9EAB67"/>
    <w:rsid w:val="FBBEE1C3"/>
    <w:rsid w:val="FF37D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0A5F8"/>
  <w14:defaultImageDpi w14:val="300"/>
  <w15:docId w15:val="{CDA7B46F-8C3F-4A3E-8F68-CA6FEE5C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A35025 Nguyễn Công Hoàn</cp:lastModifiedBy>
  <cp:revision>9</cp:revision>
  <dcterms:created xsi:type="dcterms:W3CDTF">2013-12-25T07:15:00Z</dcterms:created>
  <dcterms:modified xsi:type="dcterms:W3CDTF">2026-06-02T08:09:00Z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5EF2662E662474ADF064B7698E1299CD_42</vt:lpwstr>
  </property>
</Properties>
</file>